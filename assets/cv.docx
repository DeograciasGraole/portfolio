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B0FEE">
      <w:pPr>
        <w:pStyle w:val="38"/>
      </w:pPr>
      <w:r>
        <w:t>Deogracias Wampoyi Oleko</w:t>
      </w:r>
    </w:p>
    <w:p w14:paraId="290B9BD2">
      <w:r>
        <w:t>Lefkosia, KKTC |  +90 5338613619 |  graolewillwamp@gmail.com</w:t>
      </w:r>
      <w:r>
        <w:br w:type="textWrapping"/>
      </w:r>
    </w:p>
    <w:p w14:paraId="5DCEBC63">
      <w:pPr>
        <w:pStyle w:val="2"/>
      </w:pPr>
      <w:r>
        <w:t>Education</w:t>
      </w:r>
      <w:bookmarkStart w:id="0" w:name="_GoBack"/>
      <w:bookmarkEnd w:id="0"/>
    </w:p>
    <w:p w14:paraId="023B624B">
      <w:pPr>
        <w:rPr>
          <w:rFonts w:hint="default"/>
          <w:lang w:val="en-US"/>
        </w:rPr>
      </w:pPr>
      <w:r>
        <w:t xml:space="preserve">Bachelor of Science in Computer </w:t>
      </w:r>
      <w:r>
        <w:rPr>
          <w:lang w:val="en-US"/>
        </w:rPr>
        <w:t>Engineering,</w:t>
      </w:r>
      <w:r>
        <w:br w:type="textWrapping"/>
      </w:r>
      <w:r>
        <w:t>Cyprus International University, Lefkoşa</w:t>
      </w:r>
      <w:r>
        <w:br w:type="textWrapping"/>
      </w:r>
      <w:r>
        <w:t>Sept 2019 – Expected July 2025 (pending final internship)</w:t>
      </w:r>
      <w:r>
        <w:br w:type="textWrapping"/>
      </w:r>
      <w:r>
        <w:t xml:space="preserve">Relevant Courses: Data Structures, Internet Programming I&amp;II, Software </w:t>
      </w:r>
      <w:r>
        <w:rPr>
          <w:lang w:val="en-US"/>
        </w:rPr>
        <w:t xml:space="preserve">Engineering, </w:t>
      </w:r>
      <w:r>
        <w:rPr>
          <w:rFonts w:hint="default"/>
          <w:lang w:val="en-US"/>
        </w:rPr>
        <w:t xml:space="preserve">Database Management </w:t>
      </w:r>
      <w:r>
        <w:t xml:space="preserve"> I&amp;II, </w:t>
      </w:r>
      <w:r>
        <w:rPr>
          <w:rFonts w:hint="default"/>
          <w:lang w:val="en-US"/>
        </w:rPr>
        <w:t xml:space="preserve">Mobile Application  </w:t>
      </w:r>
    </w:p>
    <w:p w14:paraId="7EE8D775">
      <w:pPr>
        <w:pStyle w:val="2"/>
      </w:pPr>
      <w:r>
        <w:t>Skills</w:t>
      </w:r>
    </w:p>
    <w:p w14:paraId="58A40E59">
      <w:r>
        <w:t>- Programming: Python, JavaScript, PHP, C/C++, MySQL</w:t>
      </w:r>
      <w:r>
        <w:rPr>
          <w:rFonts w:hint="default"/>
          <w:lang w:val="en-US"/>
        </w:rPr>
        <w:t>/SQL</w:t>
      </w:r>
      <w:r>
        <w:br w:type="textWrapping"/>
      </w:r>
      <w:r>
        <w:t>- Web: HTML, CSS</w:t>
      </w:r>
      <w:r>
        <w:br w:type="textWrapping"/>
      </w:r>
      <w:r>
        <w:t>- Mobile: Flutter</w:t>
      </w:r>
      <w:r>
        <w:br w:type="textWrapping"/>
      </w:r>
      <w:r>
        <w:t>- Tools: Git, VS Code</w:t>
      </w:r>
    </w:p>
    <w:p w14:paraId="7F280310">
      <w:pPr>
        <w:pStyle w:val="2"/>
      </w:pPr>
      <w:r>
        <w:t>Projects</w:t>
      </w:r>
    </w:p>
    <w:p w14:paraId="19EAA21E">
      <w:pPr>
        <w:rPr>
          <w:rFonts w:hint="default"/>
          <w:lang w:val="en-US"/>
        </w:rPr>
      </w:pPr>
      <w:r>
        <w:t>Online Marketplace App (Mobile Front End)</w:t>
      </w:r>
      <w:r>
        <w:br w:type="textWrapping"/>
      </w:r>
      <w:r>
        <w:t>- Developed a mobile marketplace using Flutter</w:t>
      </w:r>
      <w:r>
        <w:br w:type="textWrapping"/>
      </w:r>
      <w:r>
        <w:t xml:space="preserve">- Users can see products, view </w:t>
      </w:r>
      <w:r>
        <w:rPr>
          <w:lang w:val="en-US"/>
        </w:rPr>
        <w:t xml:space="preserve">details, and </w:t>
      </w:r>
      <w:r>
        <w:t xml:space="preserve">favorite </w:t>
      </w:r>
      <w:r>
        <w:rPr>
          <w:rFonts w:hint="default"/>
          <w:lang w:val="en-US"/>
        </w:rPr>
        <w:t>page</w:t>
      </w:r>
    </w:p>
    <w:p w14:paraId="02B4E0A9">
      <w:pPr>
        <w:rPr>
          <w:rFonts w:hint="default"/>
          <w:lang w:val="en-US"/>
        </w:rPr>
      </w:pPr>
      <w:r>
        <w:rPr>
          <w:rFonts w:hint="default"/>
          <w:lang w:val="en-US"/>
        </w:rPr>
        <w:t>-Laravel API (event-managnement)</w:t>
      </w:r>
    </w:p>
    <w:p w14:paraId="13AA5D17">
      <w:r>
        <w:t>Personal Expense Tracker (Web)</w:t>
      </w:r>
      <w:r>
        <w:br w:type="textWrapping"/>
      </w:r>
      <w:r>
        <w:t>- Created a web app using Laravel and MySQL to manage personal expenses</w:t>
      </w:r>
    </w:p>
    <w:p w14:paraId="78375139">
      <w:r>
        <w:t xml:space="preserve">Todo List </w:t>
      </w:r>
      <w:r>
        <w:rPr>
          <w:rFonts w:hint="default"/>
          <w:lang w:val="en-US"/>
        </w:rPr>
        <w:t>(</w:t>
      </w:r>
      <w:r>
        <w:t>Laravel</w:t>
      </w:r>
      <w:r>
        <w:rPr>
          <w:rFonts w:hint="default"/>
          <w:lang w:val="en-US"/>
        </w:rPr>
        <w:t>)</w:t>
      </w:r>
      <w:r>
        <w:br w:type="textWrapping"/>
      </w:r>
      <w:r>
        <w:t>- A task management app to organize and track activities</w:t>
      </w:r>
    </w:p>
    <w:p w14:paraId="4CA690EC">
      <w:r>
        <w:t xml:space="preserve">Tech Blog </w:t>
      </w:r>
      <w:r>
        <w:rPr>
          <w:rFonts w:hint="default"/>
          <w:lang w:val="en-US"/>
        </w:rPr>
        <w:t>(</w:t>
      </w:r>
      <w:r>
        <w:t>Laravel</w:t>
      </w:r>
      <w:r>
        <w:rPr>
          <w:rFonts w:hint="default"/>
          <w:lang w:val="en-US"/>
        </w:rPr>
        <w:t>)</w:t>
      </w:r>
      <w:r>
        <w:br w:type="textWrapping"/>
      </w:r>
      <w:r>
        <w:t>- Developed a blogging platform where users can share tech tips and tricks</w:t>
      </w:r>
    </w:p>
    <w:p w14:paraId="3AD080C2">
      <w:r>
        <w:t>CPU Scheduler (C/C++)</w:t>
      </w:r>
      <w:r>
        <w:br w:type="textWrapping"/>
      </w:r>
      <w:r>
        <w:t>- Implemented a CPU scheduling simulation as part of university coursework</w:t>
      </w:r>
    </w:p>
    <w:p w14:paraId="04854FAB"/>
    <w:p w14:paraId="5D3D40C1">
      <w:r>
        <w:t>Travel Web App (Front-End)</w:t>
      </w:r>
      <w:r>
        <w:br w:type="textWrapping"/>
      </w:r>
      <w:r>
        <w:t xml:space="preserve">- </w:t>
      </w:r>
      <w:r>
        <w:rPr>
          <w:lang w:val="en-US"/>
        </w:rPr>
        <w:t>Built</w:t>
      </w:r>
      <w:r>
        <w:t xml:space="preserve"> the </w:t>
      </w:r>
      <w:r>
        <w:rPr>
          <w:lang w:val="en-US"/>
        </w:rPr>
        <w:t xml:space="preserve">front </w:t>
      </w:r>
      <w:r>
        <w:t>end for a travel</w:t>
      </w:r>
      <w:r>
        <w:rPr>
          <w:rFonts w:hint="default"/>
          <w:lang w:val="en-US"/>
        </w:rPr>
        <w:t xml:space="preserve"> web</w:t>
      </w:r>
      <w:r>
        <w:t xml:space="preserve"> application</w:t>
      </w:r>
    </w:p>
    <w:p w14:paraId="1762B447">
      <w:pPr>
        <w:pStyle w:val="2"/>
      </w:pPr>
      <w:r>
        <w:t>Experience</w:t>
      </w:r>
    </w:p>
    <w:p w14:paraId="3578B04E">
      <w:pPr>
        <w:pStyle w:val="3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Freelance Web Developer</w:t>
      </w:r>
      <w:r>
        <w:rPr>
          <w:rFonts w:hint="default"/>
          <w:lang w:val="en-US"/>
        </w:rPr>
        <w:t>:</w:t>
      </w:r>
    </w:p>
    <w:p w14:paraId="5AE6120B">
      <w:pPr>
        <w:pStyle w:val="34"/>
        <w:keepNext w:val="0"/>
        <w:keepLines w:val="0"/>
        <w:widowControl/>
        <w:suppressLineNumbers w:val="0"/>
        <w:ind w:firstLine="120" w:firstLineChars="5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Collaborated in a small team to develop a responsive website for a local client</w:t>
      </w:r>
    </w:p>
    <w:p w14:paraId="31CBDE6C">
      <w:pPr>
        <w:pStyle w:val="34"/>
        <w:keepNext w:val="0"/>
        <w:keepLines w:val="0"/>
        <w:widowControl/>
        <w:suppressLineNumbers w:val="0"/>
        <w:ind w:firstLine="120" w:firstLineChars="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Focused on the </w:t>
      </w:r>
      <w:r>
        <w:rPr>
          <w:lang w:val="en-US"/>
        </w:rPr>
        <w:t xml:space="preserve">front </w:t>
      </w:r>
      <w:r>
        <w:t>end using HTML, CSS, and JavaScript</w:t>
      </w:r>
    </w:p>
    <w:p w14:paraId="45045C37">
      <w:pPr>
        <w:pStyle w:val="34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Worked closely with the </w:t>
      </w:r>
      <w:r>
        <w:rPr>
          <w:lang w:val="en-US"/>
        </w:rPr>
        <w:t>back-end</w:t>
      </w:r>
      <w:r>
        <w:t xml:space="preserve"> developer to integrate design with functionality</w:t>
      </w:r>
    </w:p>
    <w:p w14:paraId="1DD06334">
      <w:r>
        <w:rPr>
          <w:rFonts w:hint="eastAsia" w:ascii="SimSun" w:hAnsi="SimSun" w:eastAsia="SimSun" w:cs="SimSun"/>
          <w:sz w:val="24"/>
        </w:rPr>
        <w:t xml:space="preserve"> </w:t>
      </w:r>
    </w:p>
    <w:p w14:paraId="7518B254">
      <w:pPr>
        <w:pStyle w:val="2"/>
      </w:pPr>
      <w:r>
        <w:t>Languages</w:t>
      </w:r>
    </w:p>
    <w:p w14:paraId="437CD793">
      <w:r>
        <w:t xml:space="preserve">- English: </w:t>
      </w:r>
      <w:r>
        <w:rPr>
          <w:rFonts w:hint="default"/>
          <w:lang w:val="en-US"/>
        </w:rPr>
        <w:t>Fluent</w:t>
      </w:r>
      <w:r>
        <w:br w:type="textWrapping"/>
      </w:r>
      <w:r>
        <w:t>- French: Fluent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17684"/>
    <w:rsid w:val="1061562E"/>
    <w:rsid w:val="2D495BAC"/>
    <w:rsid w:val="382E68BB"/>
    <w:rsid w:val="3D16222D"/>
    <w:rsid w:val="5FB2478F"/>
    <w:rsid w:val="64852A79"/>
    <w:rsid w:val="64BC53B2"/>
    <w:rsid w:val="6AC8613A"/>
    <w:rsid w:val="766259C8"/>
    <w:rsid w:val="76C8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4775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fils Du ciel TENDA</cp:lastModifiedBy>
  <dcterms:modified xsi:type="dcterms:W3CDTF">2025-10-08T10:16:04Z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0329D3588A384E6E8AEF52902FC26BA9_13</vt:lpwstr>
  </property>
</Properties>
</file>